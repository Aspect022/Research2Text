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89CF8">
      <w:bookmarkStart w:id="0" w:name="_GoBack"/>
      <w:bookmarkEnd w:id="0"/>
    </w:p>
    <w:p w14:paraId="5157CB93"/>
    <w:p w14:paraId="520DDBB7"/>
    <w:p w14:paraId="07032B49">
      <w:pPr>
        <w:jc w:val="center"/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SYNOPSIS WRITING CONTENT</w:t>
      </w:r>
    </w:p>
    <w:p w14:paraId="421B23AF">
      <w:pPr>
        <w:rPr>
          <w:rFonts w:hint="default"/>
        </w:rPr>
      </w:pPr>
      <w:r>
        <w:rPr>
          <w:rFonts w:hint="default"/>
        </w:rPr>
        <w:t>1. Title of the Project</w:t>
      </w:r>
    </w:p>
    <w:p w14:paraId="2EA45ADA">
      <w:pPr>
        <w:spacing w:line="240" w:lineRule="auto"/>
        <w:rPr>
          <w:rFonts w:hint="default"/>
        </w:rPr>
      </w:pPr>
      <w:r>
        <w:rPr>
          <w:rFonts w:hint="default"/>
        </w:rPr>
        <w:t>Clear, concise, and indicative of the work</w:t>
      </w:r>
    </w:p>
    <w:p w14:paraId="4279B717">
      <w:pPr>
        <w:spacing w:line="240" w:lineRule="auto"/>
        <w:rPr>
          <w:rFonts w:hint="default"/>
        </w:rPr>
      </w:pPr>
      <w:r>
        <w:rPr>
          <w:rFonts w:hint="default"/>
        </w:rPr>
        <w:t>Should reflect the problem domain and solution approach</w:t>
      </w:r>
    </w:p>
    <w:p w14:paraId="28EB430D">
      <w:pPr>
        <w:spacing w:line="240" w:lineRule="auto"/>
        <w:rPr>
          <w:rFonts w:hint="default"/>
        </w:rPr>
      </w:pPr>
      <w:r>
        <w:rPr>
          <w:rFonts w:hint="default"/>
        </w:rPr>
        <w:t>2. Introduction</w:t>
      </w:r>
    </w:p>
    <w:p w14:paraId="35CD4374">
      <w:pPr>
        <w:spacing w:line="240" w:lineRule="auto"/>
        <w:rPr>
          <w:rFonts w:hint="default"/>
        </w:rPr>
      </w:pPr>
      <w:r>
        <w:rPr>
          <w:rFonts w:hint="default"/>
        </w:rPr>
        <w:t>Brief background of the study</w:t>
      </w:r>
    </w:p>
    <w:p w14:paraId="2E4522D4">
      <w:pPr>
        <w:spacing w:line="240" w:lineRule="auto"/>
        <w:rPr>
          <w:rFonts w:hint="default"/>
        </w:rPr>
      </w:pPr>
      <w:r>
        <w:rPr>
          <w:rFonts w:hint="default"/>
        </w:rPr>
        <w:t>Importance of the topic</w:t>
      </w:r>
    </w:p>
    <w:p w14:paraId="3A34E781">
      <w:pPr>
        <w:spacing w:line="240" w:lineRule="auto"/>
        <w:rPr>
          <w:rFonts w:hint="default"/>
        </w:rPr>
      </w:pPr>
      <w:r>
        <w:rPr>
          <w:rFonts w:hint="default"/>
        </w:rPr>
        <w:t>Current trends or relevance</w:t>
      </w:r>
    </w:p>
    <w:p w14:paraId="59137E3F">
      <w:pPr>
        <w:spacing w:line="240" w:lineRule="auto"/>
        <w:rPr>
          <w:rFonts w:hint="default"/>
        </w:rPr>
      </w:pPr>
      <w:r>
        <w:rPr>
          <w:rFonts w:hint="default"/>
        </w:rPr>
        <w:t>Context of the problem domain</w:t>
      </w:r>
    </w:p>
    <w:p w14:paraId="458C323A">
      <w:pPr>
        <w:spacing w:line="240" w:lineRule="auto"/>
        <w:rPr>
          <w:rFonts w:hint="default"/>
        </w:rPr>
      </w:pPr>
      <w:r>
        <w:rPr>
          <w:rFonts w:hint="default"/>
        </w:rPr>
        <w:t>3. Problem Statement</w:t>
      </w:r>
    </w:p>
    <w:p w14:paraId="7AE43C59">
      <w:pPr>
        <w:spacing w:line="240" w:lineRule="auto"/>
        <w:rPr>
          <w:rFonts w:hint="default"/>
        </w:rPr>
      </w:pPr>
      <w:r>
        <w:rPr>
          <w:rFonts w:hint="default"/>
        </w:rPr>
        <w:t>Clear definition of the problem being addressed</w:t>
      </w:r>
    </w:p>
    <w:p w14:paraId="664666CE">
      <w:pPr>
        <w:spacing w:line="240" w:lineRule="auto"/>
        <w:rPr>
          <w:rFonts w:hint="default"/>
        </w:rPr>
      </w:pPr>
      <w:r>
        <w:rPr>
          <w:rFonts w:hint="default"/>
        </w:rPr>
        <w:t>Existing gaps or limitations in current systems</w:t>
      </w:r>
    </w:p>
    <w:p w14:paraId="6EC7BE1E">
      <w:pPr>
        <w:spacing w:line="240" w:lineRule="auto"/>
        <w:rPr>
          <w:rFonts w:hint="default"/>
        </w:rPr>
      </w:pPr>
      <w:r>
        <w:rPr>
          <w:rFonts w:hint="default"/>
        </w:rPr>
        <w:t>Motivation for solving the problem</w:t>
      </w:r>
    </w:p>
    <w:p w14:paraId="68ED70F7">
      <w:pPr>
        <w:spacing w:line="240" w:lineRule="auto"/>
        <w:rPr>
          <w:rFonts w:hint="default"/>
        </w:rPr>
      </w:pPr>
      <w:r>
        <w:rPr>
          <w:rFonts w:hint="default"/>
        </w:rPr>
        <w:t>4. Objectives of the Study</w:t>
      </w:r>
    </w:p>
    <w:p w14:paraId="5EE51F69">
      <w:pPr>
        <w:spacing w:line="240" w:lineRule="auto"/>
        <w:rPr>
          <w:rFonts w:hint="default"/>
        </w:rPr>
      </w:pPr>
      <w:r>
        <w:rPr>
          <w:rFonts w:hint="default"/>
        </w:rPr>
        <w:t>General objective</w:t>
      </w:r>
    </w:p>
    <w:p w14:paraId="6E343C03">
      <w:pPr>
        <w:spacing w:line="240" w:lineRule="auto"/>
        <w:rPr>
          <w:rFonts w:hint="default"/>
        </w:rPr>
      </w:pPr>
      <w:r>
        <w:rPr>
          <w:rFonts w:hint="default"/>
        </w:rPr>
        <w:t>Specific objectives (bullet points preferred)</w:t>
      </w:r>
    </w:p>
    <w:p w14:paraId="63F01EE6">
      <w:pPr>
        <w:spacing w:line="240" w:lineRule="auto"/>
        <w:rPr>
          <w:rFonts w:hint="default"/>
        </w:rPr>
      </w:pPr>
      <w:r>
        <w:rPr>
          <w:rFonts w:hint="default"/>
        </w:rPr>
        <w:t>Measurable and achievable goals</w:t>
      </w:r>
    </w:p>
    <w:p w14:paraId="01730985">
      <w:pPr>
        <w:spacing w:line="240" w:lineRule="auto"/>
        <w:rPr>
          <w:rFonts w:hint="default"/>
        </w:rPr>
      </w:pPr>
      <w:r>
        <w:rPr>
          <w:rFonts w:hint="default"/>
        </w:rPr>
        <w:t>5. Scope of the Project</w:t>
      </w:r>
    </w:p>
    <w:p w14:paraId="0910F3F8">
      <w:pPr>
        <w:spacing w:line="240" w:lineRule="auto"/>
        <w:rPr>
          <w:rFonts w:hint="default"/>
        </w:rPr>
      </w:pPr>
      <w:r>
        <w:rPr>
          <w:rFonts w:hint="default"/>
        </w:rPr>
        <w:t>What the project covers</w:t>
      </w:r>
    </w:p>
    <w:p w14:paraId="3698B89A">
      <w:pPr>
        <w:spacing w:line="240" w:lineRule="auto"/>
        <w:rPr>
          <w:rFonts w:hint="default"/>
        </w:rPr>
      </w:pPr>
      <w:r>
        <w:rPr>
          <w:rFonts w:hint="default"/>
        </w:rPr>
        <w:t>What is included and excluded</w:t>
      </w:r>
    </w:p>
    <w:p w14:paraId="314FD8D6">
      <w:pPr>
        <w:spacing w:line="240" w:lineRule="auto"/>
        <w:rPr>
          <w:rFonts w:hint="default"/>
        </w:rPr>
      </w:pPr>
      <w:r>
        <w:rPr>
          <w:rFonts w:hint="default"/>
        </w:rPr>
        <w:t>Target users or application domain</w:t>
      </w:r>
    </w:p>
    <w:p w14:paraId="21D5C074">
      <w:pPr>
        <w:spacing w:line="240" w:lineRule="auto"/>
        <w:rPr>
          <w:rFonts w:hint="default"/>
        </w:rPr>
      </w:pPr>
      <w:r>
        <w:rPr>
          <w:rFonts w:hint="default"/>
        </w:rPr>
        <w:t>6. Literature Survey (Brief)</w:t>
      </w:r>
    </w:p>
    <w:p w14:paraId="22B109F3">
      <w:pPr>
        <w:spacing w:line="240" w:lineRule="auto"/>
        <w:rPr>
          <w:rFonts w:hint="default"/>
        </w:rPr>
      </w:pPr>
      <w:r>
        <w:rPr>
          <w:rFonts w:hint="default"/>
        </w:rPr>
        <w:t>Summary of related work</w:t>
      </w:r>
    </w:p>
    <w:p w14:paraId="484FBA32">
      <w:pPr>
        <w:spacing w:line="240" w:lineRule="auto"/>
        <w:rPr>
          <w:rFonts w:hint="default"/>
        </w:rPr>
      </w:pPr>
      <w:r>
        <w:rPr>
          <w:rFonts w:hint="default"/>
        </w:rPr>
        <w:t>Existing methods/approaches</w:t>
      </w:r>
    </w:p>
    <w:p w14:paraId="304E4BDA">
      <w:pPr>
        <w:spacing w:line="240" w:lineRule="auto"/>
        <w:rPr>
          <w:rFonts w:hint="default"/>
        </w:rPr>
      </w:pPr>
      <w:r>
        <w:rPr>
          <w:rFonts w:hint="default"/>
        </w:rPr>
        <w:t>Limitations of previous studies</w:t>
      </w:r>
    </w:p>
    <w:p w14:paraId="4C3BBA35">
      <w:pPr>
        <w:spacing w:line="240" w:lineRule="auto"/>
        <w:rPr>
          <w:rFonts w:hint="default"/>
        </w:rPr>
      </w:pPr>
      <w:r>
        <w:rPr>
          <w:rFonts w:hint="default"/>
        </w:rPr>
        <w:t>Research gap identified</w:t>
      </w:r>
    </w:p>
    <w:p w14:paraId="3FB2D6AE">
      <w:pPr>
        <w:spacing w:line="240" w:lineRule="auto"/>
        <w:rPr>
          <w:rFonts w:hint="default"/>
        </w:rPr>
      </w:pPr>
      <w:r>
        <w:rPr>
          <w:rFonts w:hint="default"/>
        </w:rPr>
        <w:t>7. Proposed Methodology</w:t>
      </w:r>
    </w:p>
    <w:p w14:paraId="6169F9BC">
      <w:pPr>
        <w:spacing w:line="240" w:lineRule="auto"/>
        <w:rPr>
          <w:rFonts w:hint="default"/>
        </w:rPr>
      </w:pPr>
      <w:r>
        <w:rPr>
          <w:rFonts w:hint="default"/>
        </w:rPr>
        <w:t>Overview of the proposed solution</w:t>
      </w:r>
    </w:p>
    <w:p w14:paraId="472DD0E3">
      <w:pPr>
        <w:spacing w:line="240" w:lineRule="auto"/>
        <w:rPr>
          <w:rFonts w:hint="default"/>
        </w:rPr>
      </w:pPr>
      <w:r>
        <w:rPr>
          <w:rFonts w:hint="default"/>
        </w:rPr>
        <w:t>System architecture / workflow (brief description)</w:t>
      </w:r>
    </w:p>
    <w:p w14:paraId="25C88E4F">
      <w:pPr>
        <w:spacing w:line="240" w:lineRule="auto"/>
        <w:rPr>
          <w:rFonts w:hint="default"/>
        </w:rPr>
      </w:pPr>
      <w:r>
        <w:rPr>
          <w:rFonts w:hint="default"/>
        </w:rPr>
        <w:t>Algorithms / models / tools used</w:t>
      </w:r>
    </w:p>
    <w:p w14:paraId="1D8C4B9D">
      <w:pPr>
        <w:spacing w:line="240" w:lineRule="auto"/>
        <w:rPr>
          <w:rFonts w:hint="default"/>
        </w:rPr>
      </w:pPr>
      <w:r>
        <w:rPr>
          <w:rFonts w:hint="default"/>
        </w:rPr>
        <w:t>Data collection and processing approach</w:t>
      </w:r>
    </w:p>
    <w:p w14:paraId="586A311A">
      <w:pPr>
        <w:spacing w:line="240" w:lineRule="auto"/>
        <w:rPr>
          <w:rFonts w:hint="default"/>
        </w:rPr>
      </w:pPr>
      <w:r>
        <w:rPr>
          <w:rFonts w:hint="default"/>
        </w:rPr>
        <w:t>8. Tools and Technologies Used</w:t>
      </w:r>
    </w:p>
    <w:p w14:paraId="4CAA2D94">
      <w:pPr>
        <w:spacing w:line="240" w:lineRule="auto"/>
        <w:rPr>
          <w:rFonts w:hint="default"/>
        </w:rPr>
      </w:pPr>
      <w:r>
        <w:rPr>
          <w:rFonts w:hint="default"/>
        </w:rPr>
        <w:t>Programming languages</w:t>
      </w:r>
    </w:p>
    <w:p w14:paraId="36029138">
      <w:pPr>
        <w:spacing w:line="240" w:lineRule="auto"/>
        <w:rPr>
          <w:rFonts w:hint="default"/>
        </w:rPr>
      </w:pPr>
      <w:r>
        <w:rPr>
          <w:rFonts w:hint="default"/>
        </w:rPr>
        <w:t>Software tools</w:t>
      </w:r>
    </w:p>
    <w:p w14:paraId="4DA3A3C4">
      <w:pPr>
        <w:spacing w:line="240" w:lineRule="auto"/>
        <w:rPr>
          <w:rFonts w:hint="default"/>
        </w:rPr>
      </w:pPr>
      <w:r>
        <w:rPr>
          <w:rFonts w:hint="default"/>
        </w:rPr>
        <w:t>Libraries / frameworks</w:t>
      </w:r>
    </w:p>
    <w:p w14:paraId="234E5BB6">
      <w:pPr>
        <w:spacing w:line="240" w:lineRule="auto"/>
        <w:rPr>
          <w:rFonts w:hint="default"/>
        </w:rPr>
      </w:pPr>
      <w:r>
        <w:rPr>
          <w:rFonts w:hint="default"/>
        </w:rPr>
        <w:t>Hardware (if any)</w:t>
      </w:r>
    </w:p>
    <w:p w14:paraId="627F928E">
      <w:pPr>
        <w:spacing w:line="240" w:lineRule="auto"/>
        <w:rPr>
          <w:rFonts w:hint="default"/>
        </w:rPr>
      </w:pPr>
      <w:r>
        <w:rPr>
          <w:rFonts w:hint="default"/>
        </w:rPr>
        <w:t>9. Expected Outcomes</w:t>
      </w:r>
    </w:p>
    <w:p w14:paraId="306896CA">
      <w:pPr>
        <w:spacing w:line="240" w:lineRule="auto"/>
        <w:rPr>
          <w:rFonts w:hint="default"/>
        </w:rPr>
      </w:pPr>
      <w:r>
        <w:rPr>
          <w:rFonts w:hint="default"/>
        </w:rPr>
        <w:t>Anticipated results</w:t>
      </w:r>
    </w:p>
    <w:p w14:paraId="3BA2CD07">
      <w:pPr>
        <w:spacing w:line="240" w:lineRule="auto"/>
        <w:rPr>
          <w:rFonts w:hint="default"/>
        </w:rPr>
      </w:pPr>
      <w:r>
        <w:rPr>
          <w:rFonts w:hint="default"/>
        </w:rPr>
        <w:t>Performance improvements</w:t>
      </w:r>
    </w:p>
    <w:p w14:paraId="2A7D3F92">
      <w:pPr>
        <w:spacing w:line="240" w:lineRule="auto"/>
        <w:rPr>
          <w:rFonts w:hint="default"/>
        </w:rPr>
      </w:pPr>
      <w:r>
        <w:rPr>
          <w:rFonts w:hint="default"/>
        </w:rPr>
        <w:t>Practical usefulness of the project</w:t>
      </w:r>
    </w:p>
    <w:p w14:paraId="0C66F18A">
      <w:pPr>
        <w:spacing w:line="240" w:lineRule="auto"/>
        <w:rPr>
          <w:rFonts w:hint="default"/>
        </w:rPr>
      </w:pPr>
      <w:r>
        <w:rPr>
          <w:rFonts w:hint="default"/>
        </w:rPr>
        <w:t>10. Applications</w:t>
      </w:r>
    </w:p>
    <w:p w14:paraId="5097B592">
      <w:pPr>
        <w:spacing w:line="240" w:lineRule="auto"/>
        <w:rPr>
          <w:rFonts w:hint="default"/>
        </w:rPr>
      </w:pPr>
      <w:r>
        <w:rPr>
          <w:rFonts w:hint="default"/>
        </w:rPr>
        <w:t>Real-world use cases</w:t>
      </w:r>
    </w:p>
    <w:p w14:paraId="3C7AFDAA">
      <w:pPr>
        <w:spacing w:line="240" w:lineRule="auto"/>
        <w:rPr>
          <w:rFonts w:hint="default"/>
        </w:rPr>
      </w:pPr>
      <w:r>
        <w:rPr>
          <w:rFonts w:hint="default"/>
        </w:rPr>
        <w:t>Industry / academic / social relevance</w:t>
      </w:r>
    </w:p>
    <w:p w14:paraId="02E347E0">
      <w:pPr>
        <w:spacing w:line="240" w:lineRule="auto"/>
        <w:rPr>
          <w:rFonts w:hint="default"/>
        </w:rPr>
      </w:pPr>
      <w:r>
        <w:rPr>
          <w:rFonts w:hint="default"/>
        </w:rPr>
        <w:t>11. Project Schedule / Timeline</w:t>
      </w:r>
    </w:p>
    <w:p w14:paraId="469E3367">
      <w:pPr>
        <w:spacing w:line="240" w:lineRule="auto"/>
        <w:rPr>
          <w:rFonts w:hint="default"/>
        </w:rPr>
      </w:pPr>
      <w:r>
        <w:rPr>
          <w:rFonts w:hint="default"/>
        </w:rPr>
        <w:t>Phase-wise plan (e.g., literature survey, implementation, testing)</w:t>
      </w:r>
    </w:p>
    <w:p w14:paraId="4DCCD3D0">
      <w:pPr>
        <w:spacing w:line="240" w:lineRule="auto"/>
        <w:rPr>
          <w:rFonts w:hint="default"/>
        </w:rPr>
      </w:pPr>
      <w:r>
        <w:rPr>
          <w:rFonts w:hint="default"/>
        </w:rPr>
        <w:t>Can be represented in a table or brief points</w:t>
      </w:r>
    </w:p>
    <w:p w14:paraId="6DD3BC04">
      <w:pPr>
        <w:spacing w:line="240" w:lineRule="auto"/>
        <w:rPr>
          <w:rFonts w:hint="default"/>
        </w:rPr>
      </w:pPr>
      <w:r>
        <w:rPr>
          <w:rFonts w:hint="default"/>
        </w:rPr>
        <w:t xml:space="preserve">12. </w:t>
      </w:r>
      <w:r>
        <w:rPr>
          <w:rFonts w:hint="default"/>
          <w:lang w:val="en-GB"/>
        </w:rPr>
        <w:t>C</w:t>
      </w:r>
      <w:r>
        <w:rPr>
          <w:rFonts w:hint="default"/>
        </w:rPr>
        <w:t>onclusion</w:t>
      </w:r>
    </w:p>
    <w:p w14:paraId="4E81B36D">
      <w:pPr>
        <w:spacing w:line="240" w:lineRule="auto"/>
        <w:rPr>
          <w:rFonts w:hint="default"/>
        </w:rPr>
      </w:pPr>
      <w:r>
        <w:rPr>
          <w:rFonts w:hint="default"/>
        </w:rPr>
        <w:t>Summary of the proposed work</w:t>
      </w:r>
    </w:p>
    <w:p w14:paraId="3B77344A">
      <w:pPr>
        <w:spacing w:line="240" w:lineRule="auto"/>
        <w:rPr>
          <w:rFonts w:hint="default"/>
        </w:rPr>
      </w:pPr>
      <w:r>
        <w:rPr>
          <w:rFonts w:hint="default"/>
        </w:rPr>
        <w:t>Significance of the study</w:t>
      </w:r>
    </w:p>
    <w:p w14:paraId="732741D0">
      <w:pPr>
        <w:spacing w:line="240" w:lineRule="auto"/>
        <w:rPr>
          <w:rFonts w:hint="default"/>
        </w:rPr>
      </w:pPr>
      <w:r>
        <w:rPr>
          <w:rFonts w:hint="default"/>
        </w:rPr>
        <w:t>13. References</w:t>
      </w:r>
    </w:p>
    <w:p w14:paraId="4353A126">
      <w:pPr>
        <w:spacing w:line="240" w:lineRule="auto"/>
      </w:pPr>
      <w:r>
        <w:rPr>
          <w:rFonts w:hint="default"/>
        </w:rPr>
        <w:t>Standard citation format (IEEE / APA as prescribed)</w:t>
      </w:r>
      <w:r>
        <w:rPr>
          <w:rFonts w:hint="default"/>
          <w:lang w:val="en-GB"/>
        </w:rPr>
        <w:t>,</w:t>
      </w:r>
      <w:r>
        <w:rPr>
          <w:rFonts w:hint="default"/>
        </w:rPr>
        <w:t>Recent and relevant sources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82A4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F082A4D"/>
    <w:rsid w:val="738B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 w:line="240" w:lineRule="atLeast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00" w:beforeAutospacing="1" w:after="100" w:afterAutospacing="1" w:line="240" w:lineRule="atLeast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2026-01-21T10:27:00Z</dcterms:created>
  <dc:creator>Jaya Vrinda</dc:creator>
  <cp:lastModifiedBy>Jaya Vrinda</cp:lastModifiedBy>
  <dcterms:modified xsi:type="dcterms:W3CDTF">2026-01-21T10:30:46Z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D129E023BB3A426385F3E5ECA713C5AA_11</vt:lpwstr>
  </property>
</Properties>
</file>